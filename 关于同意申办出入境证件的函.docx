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EB2F1E">
      <w:pPr>
        <w:spacing w:before="0" w:after="0" w:line="680" w:lineRule="exact"/>
        <w:ind w:left="1644"/>
        <w:jc w:val="left"/>
      </w:pPr>
      <w:r>
        <w:rPr>
          <w:rFonts w:ascii="Songti SC" w:hAnsi="Songti SC" w:eastAsia="Songti SC" w:cs="Songti SC"/>
          <w:b/>
          <w:sz w:val="50"/>
          <w:u w:val="none"/>
        </w:rPr>
        <w:t>关于同意</w:t>
      </w:r>
      <w:r>
        <w:rPr>
          <w:rFonts w:ascii="Songti SC" w:hAnsi="Songti SC" w:eastAsia="Songti SC" w:cs="Songti SC"/>
          <w:b/>
          <w:sz w:val="50"/>
          <w:u w:val="single"/>
        </w:rPr>
        <w:t>　　　　　　　　</w:t>
      </w:r>
    </w:p>
    <w:p w14:paraId="7F00928C">
      <w:pPr>
        <w:spacing w:before="0" w:after="0" w:line="680" w:lineRule="exact"/>
        <w:jc w:val="center"/>
      </w:pPr>
      <w:r>
        <w:rPr>
          <w:rFonts w:ascii="Songti SC" w:hAnsi="Songti SC" w:eastAsia="Songti SC" w:cs="Songti SC"/>
          <w:b/>
          <w:sz w:val="50"/>
          <w:u w:val="none"/>
        </w:rPr>
        <w:t>申办出入境证件的函</w:t>
      </w:r>
    </w:p>
    <w:p w14:paraId="1ABDA65A">
      <w:pPr>
        <w:spacing w:before="0" w:after="0" w:line="737" w:lineRule="exact"/>
        <w:jc w:val="left"/>
      </w:pPr>
      <w:r>
        <w:rPr>
          <w:rFonts w:ascii="FZFangSong-Z02" w:hAnsi="FZFangSong-Z02" w:eastAsia="FZFangSong-Z02" w:cs="FZFangSong-Z02"/>
          <w:b w:val="0"/>
          <w:sz w:val="2"/>
          <w:u w:val="none"/>
        </w:rPr>
        <w:t xml:space="preserve"> </w:t>
      </w:r>
    </w:p>
    <w:p w14:paraId="23082651">
      <w:pPr>
        <w:spacing w:before="0" w:after="0" w:line="567" w:lineRule="exact"/>
        <w:jc w:val="left"/>
      </w:pPr>
      <w:r>
        <w:rPr>
          <w:rFonts w:ascii="FZFangSong-Z02" w:hAnsi="FZFangSong-Z02" w:eastAsia="FZFangSong-Z02" w:cs="FZFangSong-Z02"/>
          <w:b w:val="0"/>
          <w:sz w:val="30"/>
          <w:u w:val="single"/>
        </w:rPr>
        <w:t>　　　　　　　　　　　</w:t>
      </w:r>
      <w:r>
        <w:rPr>
          <w:rFonts w:ascii="FZFangSong-Z02" w:hAnsi="FZFangSong-Z02" w:eastAsia="FZFangSong-Z02" w:cs="FZFangSong-Z02"/>
          <w:b w:val="0"/>
          <w:sz w:val="30"/>
          <w:u w:val="none"/>
        </w:rPr>
        <w:t>出入境管理部门：</w:t>
      </w:r>
    </w:p>
    <w:p w14:paraId="43BDF6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7" w:lineRule="exact"/>
        <w:ind w:firstLine="600" w:firstLineChars="200"/>
        <w:jc w:val="left"/>
        <w:textAlignment w:val="auto"/>
      </w:pPr>
      <w:r>
        <w:rPr>
          <w:rFonts w:ascii="FZFangSong-Z02" w:hAnsi="FZFangSong-Z02" w:eastAsia="FZFangSong-Z02" w:cs="FZFangSong-Z02"/>
          <w:b w:val="0"/>
          <w:sz w:val="30"/>
          <w:u w:val="single"/>
        </w:rPr>
        <w:t>　　　　　</w:t>
      </w:r>
      <w:r>
        <w:rPr>
          <w:rFonts w:ascii="FZFangSong-Z02" w:hAnsi="FZFangSong-Z02" w:eastAsia="FZFangSong-Z02" w:cs="FZFangSong-Z02"/>
          <w:b w:val="0"/>
          <w:sz w:val="30"/>
          <w:u w:val="none"/>
        </w:rPr>
        <w:t>同志（身份证号码：</w:t>
      </w:r>
      <w:r>
        <w:rPr>
          <w:rFonts w:ascii="FZFangSong-Z02" w:hAnsi="FZFangSong-Z02" w:eastAsia="FZFangSong-Z02" w:cs="FZFangSong-Z02"/>
          <w:b w:val="0"/>
          <w:sz w:val="30"/>
          <w:u w:val="single"/>
        </w:rPr>
        <w:t>　　　</w:t>
      </w:r>
      <w:bookmarkStart w:id="0" w:name="_GoBack"/>
      <w:bookmarkEnd w:id="0"/>
      <w:r>
        <w:rPr>
          <w:rFonts w:ascii="FZFangSong-Z02" w:hAnsi="FZFangSong-Z02" w:eastAsia="FZFangSong-Z02" w:cs="FZFangSong-Z02"/>
          <w:b w:val="0"/>
          <w:sz w:val="30"/>
          <w:u w:val="single"/>
        </w:rPr>
        <w:t>　　　　　　　　　　　</w:t>
      </w:r>
      <w:r>
        <w:rPr>
          <w:rFonts w:ascii="FZFangSong-Z02" w:hAnsi="FZFangSong-Z02" w:eastAsia="FZFangSong-Z02" w:cs="FZFangSong-Z02"/>
          <w:b w:val="0"/>
          <w:sz w:val="30"/>
          <w:u w:val="none"/>
        </w:rPr>
        <w:t>）</w:t>
      </w:r>
    </w:p>
    <w:p w14:paraId="56A74D14">
      <w:pPr>
        <w:spacing w:before="0" w:after="0" w:line="567" w:lineRule="exact"/>
        <w:jc w:val="left"/>
      </w:pPr>
      <w:r>
        <w:rPr>
          <w:rFonts w:ascii="FZFangSong-Z02" w:hAnsi="FZFangSong-Z02" w:eastAsia="FZFangSong-Z02" w:cs="FZFangSong-Z02"/>
          <w:b w:val="0"/>
          <w:sz w:val="30"/>
          <w:u w:val="none"/>
        </w:rPr>
        <w:t>系</w:t>
      </w:r>
      <w:r>
        <w:rPr>
          <w:rFonts w:ascii="FZFangSong-Z02" w:hAnsi="FZFangSong-Z02" w:eastAsia="FZFangSong-Z02" w:cs="FZFangSong-Z02"/>
          <w:b w:val="0"/>
          <w:sz w:val="30"/>
          <w:u w:val="single"/>
        </w:rPr>
        <w:t>　　　　　　　　　　　　　　　　　　　　</w:t>
      </w:r>
      <w:r>
        <w:rPr>
          <w:rFonts w:ascii="FZFangSong-Z02" w:hAnsi="FZFangSong-Z02" w:eastAsia="FZFangSong-Z02" w:cs="FZFangSong-Z02"/>
          <w:b w:val="0"/>
          <w:sz w:val="30"/>
          <w:u w:val="none"/>
        </w:rPr>
        <w:t>（填写单位全称）</w:t>
      </w:r>
    </w:p>
    <w:p w14:paraId="235FB3E4">
      <w:pPr>
        <w:spacing w:before="0" w:after="0" w:line="567" w:lineRule="exact"/>
        <w:jc w:val="left"/>
      </w:pPr>
      <w:r>
        <w:rPr>
          <w:rFonts w:ascii="FZFangSong-Z02" w:hAnsi="FZFangSong-Z02" w:eastAsia="FZFangSong-Z02" w:cs="FZFangSong-Z02"/>
          <w:b w:val="0"/>
          <w:sz w:val="30"/>
          <w:u w:val="none"/>
        </w:rPr>
        <w:t>的</w:t>
      </w:r>
      <w:r>
        <w:rPr>
          <w:rFonts w:ascii="FZFangSong-Z02" w:hAnsi="FZFangSong-Z02" w:eastAsia="FZFangSong-Z02" w:cs="FZFangSong-Z02"/>
          <w:b w:val="0"/>
          <w:sz w:val="30"/>
          <w:u w:val="single"/>
        </w:rPr>
        <w:t>　　　　　　　　　　　　　</w:t>
      </w:r>
      <w:r>
        <w:rPr>
          <w:rFonts w:ascii="FZFangSong-Z02" w:hAnsi="FZFangSong-Z02" w:eastAsia="FZFangSong-Z02" w:cs="FZFangSong-Z02"/>
          <w:b w:val="0"/>
          <w:sz w:val="30"/>
          <w:u w:val="none"/>
        </w:rPr>
        <w:t>（填写职务）。按照干部管理权限，</w:t>
      </w:r>
    </w:p>
    <w:p w14:paraId="3F5DAD10">
      <w:pPr>
        <w:tabs>
          <w:tab w:val="left" w:pos="5896"/>
        </w:tabs>
        <w:spacing w:before="0" w:after="0" w:line="567" w:lineRule="exact"/>
        <w:jc w:val="left"/>
      </w:pPr>
      <w:r>
        <w:rPr>
          <w:rFonts w:ascii="FZFangSong-Z02" w:hAnsi="FZFangSong-Z02" w:eastAsia="FZFangSong-Z02" w:cs="FZFangSong-Z02"/>
          <w:b w:val="0"/>
          <w:sz w:val="30"/>
          <w:u w:val="none"/>
        </w:rPr>
        <w:t>我单位同意该人申办：  □普通护照</w:t>
      </w:r>
      <w:r>
        <w:rPr>
          <w:rFonts w:ascii="FZFangSong-Z02" w:hAnsi="FZFangSong-Z02" w:eastAsia="FZFangSong-Z02" w:cs="FZFangSong-Z02"/>
          <w:b w:val="0"/>
          <w:sz w:val="30"/>
          <w:u w:val="none"/>
        </w:rPr>
        <w:tab/>
      </w:r>
      <w:r>
        <w:rPr>
          <w:rFonts w:ascii="FZFangSong-Z02" w:hAnsi="FZFangSong-Z02" w:eastAsia="FZFangSong-Z02" w:cs="FZFangSong-Z02"/>
          <w:b w:val="0"/>
          <w:sz w:val="30"/>
          <w:u w:val="none"/>
        </w:rPr>
        <w:t>□往来港澳通行证及签注</w:t>
      </w:r>
    </w:p>
    <w:p w14:paraId="401C06EF">
      <w:pPr>
        <w:spacing w:before="0" w:after="0" w:line="567" w:lineRule="exact"/>
        <w:jc w:val="left"/>
      </w:pPr>
      <w:r>
        <w:rPr>
          <w:rFonts w:ascii="FZFangSong-Z02" w:hAnsi="FZFangSong-Z02" w:eastAsia="FZFangSong-Z02" w:cs="FZFangSong-Z02"/>
          <w:b w:val="0"/>
          <w:sz w:val="30"/>
          <w:u w:val="none"/>
        </w:rPr>
        <w:t>□往来台湾通行证及签注。</w:t>
      </w:r>
    </w:p>
    <w:p w14:paraId="419351B3">
      <w:pPr>
        <w:spacing w:before="0" w:after="0" w:line="964" w:lineRule="exact"/>
        <w:jc w:val="left"/>
        <w:rPr>
          <w:vertAlign w:val="baseline"/>
        </w:rPr>
      </w:pPr>
      <w:r>
        <w:rPr>
          <w:rFonts w:ascii="FZFangSong-Z02" w:hAnsi="FZFangSong-Z02" w:eastAsia="FZFangSong-Z02" w:cs="FZFangSong-Z02"/>
          <w:b w:val="0"/>
          <w:sz w:val="2"/>
          <w:u w:val="none"/>
        </w:rPr>
        <w:t xml:space="preserve"> 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813"/>
        <w:gridCol w:w="4814"/>
      </w:tblGrid>
      <w:tr w14:paraId="7C02004D">
        <w:tc>
          <w:tcPr>
            <w:tcW w:w="4813" w:type="dxa"/>
            <w:tcBorders>
              <w:top w:val="nil"/>
              <w:left w:val="nil"/>
              <w:bottom w:val="nil"/>
              <w:right w:val="nil"/>
            </w:tcBorders>
          </w:tcPr>
          <w:p w14:paraId="1B5FC0D4">
            <w:pPr>
              <w:spacing w:before="0" w:after="0" w:line="567" w:lineRule="exact"/>
              <w:jc w:val="right"/>
            </w:pPr>
            <w:r>
              <w:rPr>
                <w:rFonts w:ascii="FZFangSong-Z02" w:hAnsi="FZFangSong-Z02" w:eastAsia="FZFangSong-Z02" w:cs="FZFangSong-Z02"/>
                <w:b w:val="0"/>
                <w:sz w:val="30"/>
                <w:u w:val="none"/>
              </w:rPr>
              <w:t>组织、人事部门联系人姓名：</w:t>
            </w:r>
          </w:p>
          <w:p w14:paraId="7EC0DBF4">
            <w:pPr>
              <w:spacing w:before="0" w:after="0" w:line="567" w:lineRule="exact"/>
              <w:jc w:val="right"/>
              <w:rPr>
                <w:vertAlign w:val="baseline"/>
              </w:rPr>
            </w:pPr>
            <w:r>
              <w:rPr>
                <w:rFonts w:ascii="FZFangSong-Z02" w:hAnsi="FZFangSong-Z02" w:eastAsia="FZFangSong-Z02" w:cs="FZFangSong-Z02"/>
                <w:b w:val="0"/>
                <w:sz w:val="30"/>
                <w:u w:val="none"/>
              </w:rPr>
              <w:t>联系电话：</w:t>
            </w: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</w:tcPr>
          <w:p w14:paraId="0D3A7F30">
            <w:pPr>
              <w:spacing w:before="0" w:after="0" w:line="964" w:lineRule="exact"/>
              <w:jc w:val="left"/>
              <w:rPr>
                <w:vertAlign w:val="baseline"/>
              </w:rPr>
            </w:pPr>
          </w:p>
        </w:tc>
      </w:tr>
      <w:tr w14:paraId="6E51E1B6">
        <w:tc>
          <w:tcPr>
            <w:tcW w:w="4813" w:type="dxa"/>
            <w:tcBorders>
              <w:top w:val="nil"/>
              <w:left w:val="nil"/>
              <w:bottom w:val="nil"/>
              <w:right w:val="nil"/>
            </w:tcBorders>
          </w:tcPr>
          <w:p w14:paraId="2DF671B7">
            <w:pPr>
              <w:spacing w:before="0" w:after="0" w:line="964" w:lineRule="exact"/>
              <w:jc w:val="left"/>
              <w:rPr>
                <w:vertAlign w:val="baseline"/>
              </w:rPr>
            </w:pPr>
            <w:r>
              <w:rPr>
                <w:rFonts w:ascii="FZFangSong-Z02" w:hAnsi="FZFangSong-Z02" w:eastAsia="FZFangSong-Z02" w:cs="FZFangSong-Z02"/>
                <w:b w:val="0"/>
                <w:sz w:val="30"/>
                <w:u w:val="none"/>
              </w:rPr>
              <w:t>负责人签名：</w:t>
            </w: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</w:tcPr>
          <w:p w14:paraId="380A1A73">
            <w:pPr>
              <w:tabs>
                <w:tab w:val="left" w:pos="7030"/>
              </w:tabs>
              <w:spacing w:before="0" w:after="0" w:line="624" w:lineRule="exact"/>
              <w:jc w:val="center"/>
              <w:rPr>
                <w:rFonts w:ascii="FZFangSong-Z02" w:hAnsi="FZFangSong-Z02" w:eastAsia="FZFangSong-Z02" w:cs="FZFangSong-Z02"/>
                <w:b w:val="0"/>
                <w:sz w:val="30"/>
                <w:u w:val="none"/>
              </w:rPr>
            </w:pPr>
            <w:r>
              <w:rPr>
                <w:rFonts w:ascii="FZFangSong-Z02" w:hAnsi="FZFangSong-Z02" w:eastAsia="FZFangSong-Z02" w:cs="FZFangSong-Z02"/>
                <w:b w:val="0"/>
                <w:sz w:val="30"/>
                <w:u w:val="none"/>
              </w:rPr>
              <w:t>公    章</w:t>
            </w:r>
          </w:p>
          <w:p w14:paraId="456592A0">
            <w:pPr>
              <w:tabs>
                <w:tab w:val="left" w:pos="7030"/>
              </w:tabs>
              <w:spacing w:before="0" w:after="0" w:line="624" w:lineRule="exact"/>
              <w:jc w:val="center"/>
              <w:rPr>
                <w:rFonts w:hint="eastAsia" w:eastAsia="FZFangSong-Z02"/>
                <w:vertAlign w:val="baseline"/>
                <w:lang w:val="en-US" w:eastAsia="zh-CN"/>
              </w:rPr>
            </w:pPr>
            <w:r>
              <w:rPr>
                <w:rFonts w:hint="eastAsia" w:cs="FZFangSong-Z02"/>
                <w:b w:val="0"/>
                <w:sz w:val="30"/>
                <w:u w:val="none"/>
                <w:lang w:val="en-US" w:eastAsia="zh-CN"/>
              </w:rPr>
              <w:t>年</w:t>
            </w:r>
            <w:r>
              <w:rPr>
                <w:rFonts w:ascii="FZFangSong-Z02" w:hAnsi="FZFangSong-Z02" w:eastAsia="FZFangSong-Z02" w:cs="FZFangSong-Z02"/>
                <w:b w:val="0"/>
                <w:sz w:val="30"/>
                <w:u w:val="none"/>
              </w:rPr>
              <w:t xml:space="preserve">   月    </w:t>
            </w:r>
            <w:r>
              <w:rPr>
                <w:rFonts w:hint="eastAsia" w:cs="FZFangSong-Z02"/>
                <w:b w:val="0"/>
                <w:sz w:val="30"/>
                <w:u w:val="none"/>
                <w:lang w:val="en-US" w:eastAsia="zh-CN"/>
              </w:rPr>
              <w:t>日</w:t>
            </w:r>
          </w:p>
        </w:tc>
      </w:tr>
    </w:tbl>
    <w:p w14:paraId="18FBDEDA">
      <w:pPr>
        <w:spacing w:before="0" w:after="0" w:line="964" w:lineRule="exact"/>
        <w:jc w:val="left"/>
      </w:pPr>
    </w:p>
    <w:p w14:paraId="6FF41509">
      <w:pPr>
        <w:spacing w:before="0" w:after="0" w:line="907" w:lineRule="exact"/>
        <w:jc w:val="left"/>
      </w:pPr>
    </w:p>
    <w:p w14:paraId="458C8836">
      <w:pPr>
        <w:spacing w:before="0" w:after="0" w:line="510" w:lineRule="exact"/>
        <w:jc w:val="left"/>
      </w:pPr>
      <w:r>
        <w:rPr>
          <w:rFonts w:ascii="FZFangSong-Z02" w:hAnsi="FZFangSong-Z02" w:eastAsia="FZFangSong-Z02" w:cs="FZFangSong-Z02"/>
          <w:b w:val="0"/>
          <w:sz w:val="30"/>
          <w:u w:val="none"/>
        </w:rPr>
        <w:t>备注：1、登记备案国家工作人员申请出入境证件须提交此函。</w:t>
      </w:r>
    </w:p>
    <w:p w14:paraId="647E7BA9">
      <w:pPr>
        <w:spacing w:before="0" w:after="0" w:line="510" w:lineRule="exact"/>
        <w:jc w:val="left"/>
      </w:pPr>
      <w:r>
        <w:rPr>
          <w:rFonts w:ascii="FZFangSong-Z02" w:hAnsi="FZFangSong-Z02" w:eastAsia="FZFangSong-Z02" w:cs="FZFangSong-Z02"/>
          <w:b w:val="0"/>
          <w:sz w:val="30"/>
          <w:u w:val="none"/>
        </w:rPr>
        <w:t>　　　2、登记备案单位须在同意办理的出入境证件类型前打钩，</w:t>
      </w:r>
    </w:p>
    <w:p w14:paraId="5A02D99B">
      <w:pPr>
        <w:spacing w:before="0" w:after="0" w:line="510" w:lineRule="exact"/>
        <w:ind w:left="1361"/>
        <w:jc w:val="left"/>
      </w:pPr>
      <w:r>
        <w:rPr>
          <w:rFonts w:ascii="FZFangSong-Z02" w:hAnsi="FZFangSong-Z02" w:eastAsia="FZFangSong-Z02" w:cs="FZFangSong-Z02"/>
          <w:b w:val="0"/>
          <w:sz w:val="30"/>
          <w:u w:val="none"/>
        </w:rPr>
        <w:t>并划掉不同意办理的证件类型。</w:t>
      </w:r>
    </w:p>
    <w:p w14:paraId="7C0FECD3">
      <w:pPr>
        <w:spacing w:before="0" w:after="0" w:line="510" w:lineRule="exact"/>
        <w:jc w:val="left"/>
      </w:pPr>
      <w:r>
        <w:rPr>
          <w:rFonts w:ascii="FZFangSong-Z02" w:hAnsi="FZFangSong-Z02" w:eastAsia="FZFangSong-Z02" w:cs="FZFangSong-Z02"/>
          <w:b w:val="0"/>
          <w:sz w:val="30"/>
          <w:u w:val="none"/>
        </w:rPr>
        <w:t>　　　3、本函自开具之日起3个月内有效。</w:t>
      </w:r>
    </w:p>
    <w:sectPr>
      <w:pgSz w:w="11906" w:h="16838"/>
      <w:pgMar w:top="2438" w:right="1191" w:bottom="794" w:left="1304" w:header="283" w:footer="283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方正仿宋_GB231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FZFangSong-Z02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AaDongYuanSong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aDongYuanSong">
    <w:panose1 w:val="02010600010101010101"/>
    <w:charset w:val="86"/>
    <w:family w:val="auto"/>
    <w:pitch w:val="default"/>
    <w:sig w:usb0="800002BF" w:usb1="1ACF6C5A" w:usb2="00000016" w:usb3="00000000" w:csb0="000400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BFF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FZFangSong-Z02" w:hAnsi="FZFangSong-Z02" w:eastAsia="FZFangSong-Z02" w:cs="FZFangSong-Z02"/>
      <w:sz w:val="3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方冬</dc:creator>
  <cp:lastModifiedBy>方冬</cp:lastModifiedBy>
  <dcterms:modified xsi:type="dcterms:W3CDTF">2026-10-05T11:18:36Z</dcterms:modified>
  <dc:subject>出入境证件申请同意函空白表格</dc:subject>
  <dc:title>关于同意申办出入境证件的函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BC31F2E9C3CD27990C17C36AA586DF0D_42</vt:lpwstr>
  </property>
</Properties>
</file>